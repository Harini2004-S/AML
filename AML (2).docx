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2CD6E">
      <w:pPr>
        <w:pStyle w:val="2"/>
      </w:pPr>
      <w:r>
        <w:t>Experiment 1: Central Tendency Measures: Mean, Median, Mode, Variance and Standard Deviation</w:t>
      </w:r>
    </w:p>
    <w:p w14:paraId="607DBD7C">
      <w:pPr>
        <w:spacing w:after="0"/>
      </w:pPr>
      <w:r>
        <w:t>#Centraltendency</w:t>
      </w:r>
    </w:p>
    <w:p w14:paraId="16727E76">
      <w:pPr>
        <w:spacing w:after="0"/>
      </w:pPr>
      <w:r>
        <w:t>importpandasaspd</w:t>
      </w:r>
    </w:p>
    <w:p w14:paraId="536FCDCC">
      <w:pPr>
        <w:spacing w:after="0"/>
      </w:pPr>
      <w:r>
        <w:t>data=pd.read_csv(</w:t>
      </w:r>
    </w:p>
    <w:p w14:paraId="2A518FC1">
      <w:pPr>
        <w:spacing w:after="0"/>
      </w:pPr>
      <w:r>
        <w:t>"https://raw.githubusercontent.com/mwaskom/seaborn-</w:t>
      </w:r>
    </w:p>
    <w:p w14:paraId="51B6D2EF">
      <w:pPr>
        <w:spacing w:after="0"/>
      </w:pPr>
      <w:r>
        <w:t>data/refs/heads/master/iris.csv")</w:t>
      </w:r>
    </w:p>
    <w:p w14:paraId="23695A9F">
      <w:pPr>
        <w:spacing w:after="0"/>
      </w:pPr>
      <w:r>
        <w:t>columns=[</w:t>
      </w:r>
    </w:p>
    <w:p w14:paraId="7EC97581">
      <w:pPr>
        <w:spacing w:after="0"/>
      </w:pPr>
      <w:r>
        <w:t>'sepal_length',</w:t>
      </w:r>
    </w:p>
    <w:p w14:paraId="59898904">
      <w:pPr>
        <w:spacing w:after="0"/>
      </w:pPr>
      <w:r>
        <w:t>'sepal_width',</w:t>
      </w:r>
    </w:p>
    <w:p w14:paraId="309F5E20">
      <w:pPr>
        <w:spacing w:after="0"/>
      </w:pPr>
      <w:r>
        <w:t>'petal_length',</w:t>
      </w:r>
    </w:p>
    <w:p w14:paraId="2EE668EA">
      <w:pPr>
        <w:spacing w:after="0"/>
      </w:pPr>
      <w:r>
        <w:t>'petal_width']</w:t>
      </w:r>
    </w:p>
    <w:p w14:paraId="6BF3F0DF">
      <w:pPr>
        <w:spacing w:after="0"/>
      </w:pPr>
      <w:r>
        <w:t>forcolincolumns:</w:t>
      </w:r>
    </w:p>
    <w:p w14:paraId="76638761">
      <w:pPr>
        <w:spacing w:after="0"/>
      </w:pPr>
      <w:r>
        <w:t>print("\n",col)</w:t>
      </w:r>
    </w:p>
    <w:p w14:paraId="66E3C9EC">
      <w:pPr>
        <w:spacing w:after="0"/>
      </w:pPr>
      <w:r>
        <w:t>print("Mean=",data[col].mean())</w:t>
      </w:r>
    </w:p>
    <w:p w14:paraId="1BEC4905">
      <w:pPr>
        <w:spacing w:after="0"/>
      </w:pPr>
      <w:r>
        <w:t>print("Median=",data[col].median())</w:t>
      </w:r>
    </w:p>
    <w:p w14:paraId="3209B592">
      <w:pPr>
        <w:spacing w:after="0"/>
      </w:pPr>
      <w:r>
        <w:t>print("Mode=",data[col].mode()[0])</w:t>
      </w:r>
    </w:p>
    <w:p w14:paraId="45F55EED">
      <w:pPr>
        <w:spacing w:after="0"/>
      </w:pPr>
      <w:r>
        <w:t>print("StandardDeviation=",data[col].std())</w:t>
      </w:r>
    </w:p>
    <w:p w14:paraId="06A80EEA">
      <w:pPr>
        <w:spacing w:after="0"/>
      </w:pPr>
      <w:r>
        <w:t>print("Variance=",data[col].var())</w:t>
      </w:r>
    </w:p>
    <w:p w14:paraId="43698E37">
      <w:r>
        <w:br w:type="page"/>
      </w:r>
    </w:p>
    <w:p w14:paraId="7CC1D18E">
      <w:pPr>
        <w:pStyle w:val="2"/>
      </w:pPr>
      <w:r>
        <w:t>Experiment 2: Linear Regression and Multiple Linear Regression</w:t>
      </w:r>
    </w:p>
    <w:p w14:paraId="2D988109">
      <w:pPr>
        <w:spacing w:after="0"/>
      </w:pPr>
      <w:r>
        <w:t>importpandasaspd</w:t>
      </w:r>
    </w:p>
    <w:p w14:paraId="2A1E446E">
      <w:pPr>
        <w:spacing w:after="0"/>
      </w:pPr>
      <w:r>
        <w:t>importnumpyasnp</w:t>
      </w:r>
    </w:p>
    <w:p w14:paraId="5F9D73E0">
      <w:pPr>
        <w:spacing w:after="0"/>
      </w:pPr>
      <w:r>
        <w:t>fromsklearn.model_selectionimporttrain_test_split</w:t>
      </w:r>
    </w:p>
    <w:p w14:paraId="4F38D154">
      <w:pPr>
        <w:spacing w:after="0"/>
      </w:pPr>
      <w:r>
        <w:t>fromsklearn.linear_modelimportLinearRegression</w:t>
      </w:r>
    </w:p>
    <w:p w14:paraId="49C54D96">
      <w:pPr>
        <w:spacing w:after="0"/>
      </w:pPr>
      <w:r>
        <w:t>fromsklearn.metricsimportr2_score,mean_squared_error</w:t>
      </w:r>
    </w:p>
    <w:p w14:paraId="2BEC2A3E">
      <w:pPr>
        <w:spacing w:after="0"/>
      </w:pPr>
      <w:r>
        <w:t>importmatplotlib.pyplotasplt</w:t>
      </w:r>
    </w:p>
    <w:p w14:paraId="650B0328">
      <w:pPr>
        <w:spacing w:after="0"/>
      </w:pPr>
      <w:r>
        <w:t>dataset=pd.read_csv("https://raw.githubusercontent.com/selva86/datasets/master/Bosto</w:t>
      </w:r>
    </w:p>
    <w:p w14:paraId="4BDC7335">
      <w:pPr>
        <w:spacing w:after="0"/>
      </w:pPr>
      <w:r>
        <w:t>nHousing.csv")</w:t>
      </w:r>
    </w:p>
    <w:p w14:paraId="7FF1B106">
      <w:pPr>
        <w:spacing w:after="0"/>
      </w:pPr>
      <w:r>
        <w:t>dataset.info()</w:t>
      </w:r>
    </w:p>
    <w:p w14:paraId="294BE38F">
      <w:pPr>
        <w:spacing w:after="0"/>
      </w:pPr>
      <w:r>
        <w:t>dataset</w:t>
      </w:r>
    </w:p>
    <w:p w14:paraId="456ECFF5">
      <w:pPr>
        <w:spacing w:after="0"/>
      </w:pPr>
      <w:r>
        <w:t>X=dataset.drop('medv',axis=1)</w:t>
      </w:r>
    </w:p>
    <w:p w14:paraId="355899E6">
      <w:pPr>
        <w:spacing w:after="0"/>
      </w:pPr>
      <w:r>
        <w:t>y=dataset['medv']</w:t>
      </w:r>
    </w:p>
    <w:p w14:paraId="189513FD">
      <w:pPr>
        <w:spacing w:after="0"/>
      </w:pPr>
      <w:r>
        <w:t>x=X[['age']]</w:t>
      </w:r>
    </w:p>
    <w:p w14:paraId="3FC00F6A">
      <w:pPr>
        <w:spacing w:after="0"/>
      </w:pPr>
      <w:r>
        <w:t>#SingleLinearRegressionProgram</w:t>
      </w:r>
    </w:p>
    <w:p w14:paraId="48624131">
      <w:pPr>
        <w:spacing w:after="0"/>
      </w:pPr>
      <w:r>
        <w:t>x_train,x_test,y_train,y_test=train_test_split(x,y,test_size=0.2,random_state=10)</w:t>
      </w:r>
    </w:p>
    <w:p w14:paraId="06E653CE">
      <w:pPr>
        <w:spacing w:after="0"/>
      </w:pPr>
      <w:r>
        <w:t>lr=LinearRegression()</w:t>
      </w:r>
    </w:p>
    <w:p w14:paraId="1C123601">
      <w:pPr>
        <w:spacing w:after="0"/>
      </w:pPr>
      <w:r>
        <w:t>lr.fit(x_train,y_train)</w:t>
      </w:r>
    </w:p>
    <w:p w14:paraId="4FD7575A">
      <w:pPr>
        <w:spacing w:after="0"/>
      </w:pPr>
      <w:r>
        <w:t>result=lr.predict(x_test)</w:t>
      </w:r>
    </w:p>
    <w:p w14:paraId="3C52FC4E">
      <w:pPr>
        <w:spacing w:after="0"/>
      </w:pPr>
      <w:r>
        <w:t>mse=mean_squared_error(y_test,result)</w:t>
      </w:r>
    </w:p>
    <w:p w14:paraId="54B535AB">
      <w:pPr>
        <w:spacing w:after="0"/>
      </w:pPr>
      <w:r>
        <w:t>rmse=np.sqrt(mse)</w:t>
      </w:r>
    </w:p>
    <w:p w14:paraId="4988E57B">
      <w:pPr>
        <w:spacing w:after="0"/>
      </w:pPr>
      <w:r>
        <w:t>r2=r2_score(y_test,result)</w:t>
      </w:r>
    </w:p>
    <w:p w14:paraId="61AE9C42">
      <w:pPr>
        <w:spacing w:after="0"/>
      </w:pPr>
      <w:r>
        <w:t>print(f"MeanSquaredError:{mse:.2f}")</w:t>
      </w:r>
    </w:p>
    <w:p w14:paraId="7BFB327D">
      <w:pPr>
        <w:spacing w:after="0"/>
      </w:pPr>
      <w:r>
        <w:t>print(f"RootMeanSquaredError:{rmse:.2f}")</w:t>
      </w:r>
    </w:p>
    <w:p w14:paraId="4CA4621F">
      <w:pPr>
        <w:spacing w:after="0"/>
      </w:pPr>
      <w:r>
        <w:t>print(f"R-Sqared:{r2:.2f}")</w:t>
      </w:r>
    </w:p>
    <w:p w14:paraId="3C688CD4">
      <w:pPr>
        <w:spacing w:after="0"/>
      </w:pPr>
      <w:r>
        <w:t>plt.scatter(y_test,result)</w:t>
      </w:r>
    </w:p>
    <w:p w14:paraId="4EB88C89">
      <w:pPr>
        <w:spacing w:after="0"/>
      </w:pPr>
      <w:r>
        <w:t>plt.plot([min(y_test),max(y_test)],[min(y_test),max(y_test)],linestyle='--',color='red')</w:t>
      </w:r>
    </w:p>
    <w:p w14:paraId="61FD11EE">
      <w:pPr>
        <w:spacing w:after="0"/>
      </w:pPr>
      <w:r>
        <w:t>plt.xlabel('ActualValues')</w:t>
      </w:r>
    </w:p>
    <w:p w14:paraId="6D68B125">
      <w:pPr>
        <w:spacing w:after="0"/>
      </w:pPr>
      <w:r>
        <w:t>plt.ylabel('PredictedValues')</w:t>
      </w:r>
    </w:p>
    <w:p w14:paraId="1437CBAD">
      <w:pPr>
        <w:spacing w:after="0"/>
      </w:pPr>
      <w:r>
        <w:t>plt.title('RegressionLine')</w:t>
      </w:r>
    </w:p>
    <w:p w14:paraId="7AEF870E">
      <w:pPr>
        <w:spacing w:after="0"/>
      </w:pPr>
      <w:r>
        <w:t>plt.show()</w:t>
      </w:r>
    </w:p>
    <w:p w14:paraId="012A9E6E">
      <w:pPr>
        <w:spacing w:after="0"/>
      </w:pPr>
      <w:r>
        <w:t>#MultiLinearRegressionProgram</w:t>
      </w:r>
    </w:p>
    <w:p w14:paraId="14BDD4DE">
      <w:pPr>
        <w:spacing w:after="0"/>
      </w:pPr>
      <w:r>
        <w:t>x_train,x_test,y_train,y_test=train_test_split(X,y,test_size=0.2,random_state=10)</w:t>
      </w:r>
    </w:p>
    <w:p w14:paraId="00EA51E3">
      <w:pPr>
        <w:spacing w:after="0"/>
      </w:pPr>
      <w:r>
        <w:t>lr=LinearRegression()</w:t>
      </w:r>
    </w:p>
    <w:p w14:paraId="2DDCCE61">
      <w:pPr>
        <w:spacing w:after="0"/>
      </w:pPr>
      <w:r>
        <w:t>lr.fit(x_train,y_train)</w:t>
      </w:r>
    </w:p>
    <w:p w14:paraId="7528335E">
      <w:pPr>
        <w:spacing w:after="0"/>
      </w:pPr>
      <w:r>
        <w:t>result1=lr.predict(x_test)</w:t>
      </w:r>
    </w:p>
    <w:p w14:paraId="71E6BB0C">
      <w:pPr>
        <w:spacing w:after="0"/>
      </w:pPr>
      <w:r>
        <w:t>mse=mean_squared_error(y_test,result1)</w:t>
      </w:r>
    </w:p>
    <w:p w14:paraId="2ABABA5C">
      <w:pPr>
        <w:spacing w:after="0"/>
      </w:pPr>
      <w:r>
        <w:t>rmse=np.sqrt(mse)</w:t>
      </w:r>
    </w:p>
    <w:p w14:paraId="64F155A1">
      <w:pPr>
        <w:spacing w:after="0"/>
      </w:pPr>
      <w:r>
        <w:t>r2=r2_score(y_test,result1)</w:t>
      </w:r>
    </w:p>
    <w:p w14:paraId="48E39D1D">
      <w:pPr>
        <w:spacing w:after="0"/>
      </w:pPr>
      <w:r>
        <w:t>print(f"MeanSquaredError:{mse:.2f}")</w:t>
      </w:r>
    </w:p>
    <w:p w14:paraId="4A405230">
      <w:pPr>
        <w:spacing w:after="0"/>
      </w:pPr>
      <w:r>
        <w:t>print(f"RootMeanSquaredError:{rmse:.2f}")</w:t>
      </w:r>
    </w:p>
    <w:p w14:paraId="19BB79FC">
      <w:pPr>
        <w:spacing w:after="0"/>
      </w:pPr>
      <w:r>
        <w:t>print(f"R-Sqared:{r2:.2f}")</w:t>
      </w:r>
    </w:p>
    <w:p w14:paraId="22A05A8C">
      <w:pPr>
        <w:spacing w:after="0"/>
      </w:pPr>
      <w:r>
        <w:t>plt.scatter(y_test,result1)</w:t>
      </w:r>
    </w:p>
    <w:p w14:paraId="7ACA459D">
      <w:pPr>
        <w:spacing w:after="0"/>
      </w:pPr>
      <w:r>
        <w:t>plt.plot([min(y_test),max(y_test)],[min(y_test),max(y_test)],linestyle='-',color='red')</w:t>
      </w:r>
    </w:p>
    <w:p w14:paraId="79349FEA">
      <w:pPr>
        <w:spacing w:after="0"/>
      </w:pPr>
      <w:r>
        <w:t>plt.xlabel('ActualValues')</w:t>
      </w:r>
    </w:p>
    <w:p w14:paraId="4B409B6C">
      <w:pPr>
        <w:spacing w:after="0"/>
      </w:pPr>
      <w:r>
        <w:t>plt.ylabel('PredictedValues')</w:t>
      </w:r>
    </w:p>
    <w:p w14:paraId="755FD9AF">
      <w:pPr>
        <w:spacing w:after="0"/>
      </w:pPr>
      <w:r>
        <w:t>plt.title('RegressionLine')</w:t>
      </w:r>
    </w:p>
    <w:p w14:paraId="206C7D46">
      <w:pPr>
        <w:spacing w:after="0"/>
      </w:pPr>
      <w:r>
        <w:t>plt.show()</w:t>
      </w:r>
    </w:p>
    <w:p w14:paraId="3F633BA1">
      <w:r>
        <w:br w:type="page"/>
      </w:r>
    </w:p>
    <w:p w14:paraId="1109A836">
      <w:pPr>
        <w:pStyle w:val="2"/>
      </w:pPr>
      <w:r>
        <w:t>Experiment 3: Logistic Regression using sklearn</w:t>
      </w:r>
    </w:p>
    <w:p w14:paraId="3E1050DA">
      <w:pPr>
        <w:spacing w:after="0"/>
      </w:pPr>
      <w:r>
        <w:t>#Logisticregression</w:t>
      </w:r>
    </w:p>
    <w:p w14:paraId="4CDE83DF">
      <w:pPr>
        <w:spacing w:after="0"/>
      </w:pPr>
      <w:r>
        <w:t>importpandasaspd</w:t>
      </w:r>
    </w:p>
    <w:p w14:paraId="41211610">
      <w:pPr>
        <w:spacing w:after="0"/>
      </w:pPr>
      <w:r>
        <w:t>fromsklearn.model_selectionimporttrain_test_split</w:t>
      </w:r>
    </w:p>
    <w:p w14:paraId="5BC0CA3F">
      <w:pPr>
        <w:spacing w:after="0"/>
      </w:pPr>
      <w:r>
        <w:t>fromsklearn.linear_modelimportLogisticRegression</w:t>
      </w:r>
    </w:p>
    <w:p w14:paraId="2891DA5A">
      <w:pPr>
        <w:spacing w:after="0"/>
      </w:pPr>
      <w:r>
        <w:t>fromsklearn.metricsimportaccuracy_score,classification_report</w:t>
      </w:r>
    </w:p>
    <w:p w14:paraId="38B6D173">
      <w:pPr>
        <w:spacing w:after="0"/>
      </w:pPr>
      <w:r>
        <w:t>dataset=pd.read_csv('https://raw.githubusercontent.com/mwaskom/seaborn-</w:t>
      </w:r>
    </w:p>
    <w:p w14:paraId="339E0D4D">
      <w:pPr>
        <w:spacing w:after="0"/>
      </w:pPr>
      <w:r>
        <w:t>data/refs/heads/master/iris.csv')</w:t>
      </w:r>
    </w:p>
    <w:p w14:paraId="0F812D20">
      <w:pPr>
        <w:spacing w:after="0"/>
      </w:pPr>
      <w:r>
        <w:t>dataset.info()</w:t>
      </w:r>
    </w:p>
    <w:p w14:paraId="4D0E7ECE">
      <w:pPr>
        <w:spacing w:after="0"/>
      </w:pPr>
      <w:r>
        <w:t>x=dataset.drop('species',axis=1)</w:t>
      </w:r>
    </w:p>
    <w:p w14:paraId="24D25EC3">
      <w:pPr>
        <w:spacing w:after="0"/>
      </w:pPr>
      <w:r>
        <w:t>y=dataset['species']</w:t>
      </w:r>
    </w:p>
    <w:p w14:paraId="20FD4C8B">
      <w:pPr>
        <w:spacing w:after="0"/>
      </w:pPr>
      <w:r>
        <w:t>x_train,x_test,y_train,y_test=train_test_split(x,y,test_size=0.2,random_state=42)</w:t>
      </w:r>
    </w:p>
    <w:p w14:paraId="0AE29B9E">
      <w:pPr>
        <w:spacing w:after="0"/>
      </w:pPr>
      <w:r>
        <w:t>lr=LogisticRegression()</w:t>
      </w:r>
    </w:p>
    <w:p w14:paraId="29511591">
      <w:pPr>
        <w:spacing w:after="0"/>
      </w:pPr>
      <w:r>
        <w:t>lr.fit(x_train,y_train)</w:t>
      </w:r>
    </w:p>
    <w:p w14:paraId="4A8AB48A">
      <w:pPr>
        <w:spacing w:after="0"/>
      </w:pPr>
      <w:r>
        <w:t>result2=lr.predict(x_test)</w:t>
      </w:r>
    </w:p>
    <w:p w14:paraId="44C45BB1">
      <w:pPr>
        <w:spacing w:after="0"/>
      </w:pPr>
      <w:r>
        <w:t>accuracy=accuracy_score(y_test,result2)</w:t>
      </w:r>
    </w:p>
    <w:p w14:paraId="3A0A2E06">
      <w:pPr>
        <w:spacing w:after="0"/>
      </w:pPr>
      <w:r>
        <w:t>classification_rep=classification_report(y_test,result2)</w:t>
      </w:r>
    </w:p>
    <w:p w14:paraId="1C7D5DDE">
      <w:pPr>
        <w:spacing w:after="0"/>
      </w:pPr>
      <w:r>
        <w:t>accuracy</w:t>
      </w:r>
    </w:p>
    <w:p w14:paraId="01F8A40A">
      <w:pPr>
        <w:spacing w:after="0"/>
      </w:pPr>
      <w:r>
        <w:t>print(classification_rep)</w:t>
      </w:r>
    </w:p>
    <w:p w14:paraId="01185190">
      <w:r>
        <w:br w:type="page"/>
      </w:r>
    </w:p>
    <w:p w14:paraId="2224CA09">
      <w:pPr>
        <w:pStyle w:val="2"/>
      </w:pPr>
      <w:r>
        <w:t>Experiment 4: Binary Classification Model</w:t>
      </w:r>
    </w:p>
    <w:p w14:paraId="6B50A514">
      <w:pPr>
        <w:spacing w:after="0"/>
      </w:pPr>
      <w:r>
        <w:t>importpandasaspd</w:t>
      </w:r>
    </w:p>
    <w:p w14:paraId="7E632426">
      <w:pPr>
        <w:spacing w:after="0"/>
      </w:pPr>
      <w:r>
        <w:t>importmatplotlib.pyplotasplt</w:t>
      </w:r>
    </w:p>
    <w:p w14:paraId="1ED53A46">
      <w:pPr>
        <w:spacing w:after="0"/>
      </w:pPr>
      <w:r>
        <w:t>fromsklearn.model_selectionimporttrain_test_split</w:t>
      </w:r>
    </w:p>
    <w:p w14:paraId="516C30C4">
      <w:pPr>
        <w:spacing w:after="0"/>
      </w:pPr>
      <w:r>
        <w:t>fromsklearn.ensembleimportRandomForestClassifier</w:t>
      </w:r>
    </w:p>
    <w:p w14:paraId="566313E1">
      <w:pPr>
        <w:spacing w:after="0"/>
      </w:pPr>
      <w:r>
        <w:t>fromsklearn.metricsimportaccuracy_score,confusion_matrix</w:t>
      </w:r>
    </w:p>
    <w:p w14:paraId="0B9223C5">
      <w:pPr>
        <w:spacing w:after="0"/>
      </w:pPr>
      <w:r>
        <w:t>df=pd.read_csv(r"E:\breastcancer.csv")</w:t>
      </w:r>
    </w:p>
    <w:p w14:paraId="28A6BCCA">
      <w:pPr>
        <w:spacing w:after="0"/>
      </w:pPr>
      <w:r>
        <w:t>print(df[["id","diagnosis","radius_mean","texture_mean"]].head())</w:t>
      </w:r>
    </w:p>
    <w:p w14:paraId="2F94FD75">
      <w:pPr>
        <w:spacing w:after="0"/>
      </w:pPr>
      <w:r>
        <w:t>df["diagnosis"]=df["diagnosis"].map({"M":1,"B":0})</w:t>
      </w:r>
    </w:p>
    <w:p w14:paraId="0D8D0034">
      <w:pPr>
        <w:spacing w:after="0"/>
      </w:pPr>
      <w:r>
        <w:t>X=df.drop(["diagnosis","id","Unnamed:32"],axis=1)</w:t>
      </w:r>
    </w:p>
    <w:p w14:paraId="435E3BF5">
      <w:pPr>
        <w:spacing w:after="0"/>
      </w:pPr>
      <w:r>
        <w:t>y=df["diagnosis"]</w:t>
      </w:r>
    </w:p>
    <w:p w14:paraId="1AAC7618">
      <w:pPr>
        <w:spacing w:after="0"/>
      </w:pPr>
      <w:r>
        <w:t>X_train,X_test,y_train,y_test=train_test_split(</w:t>
      </w:r>
    </w:p>
    <w:p w14:paraId="5420915A">
      <w:pPr>
        <w:spacing w:after="0"/>
      </w:pPr>
      <w:r>
        <w:t>X,y,test_size=0.2,random_state=42)</w:t>
      </w:r>
    </w:p>
    <w:p w14:paraId="11D01CFF">
      <w:pPr>
        <w:spacing w:after="0"/>
      </w:pPr>
      <w:r>
        <w:t>model=RandomForestClassifier(n_estimators=100,random_state=42)</w:t>
      </w:r>
    </w:p>
    <w:p w14:paraId="7B2F273D">
      <w:pPr>
        <w:spacing w:after="0"/>
      </w:pPr>
      <w:r>
        <w:t>model.fit(X_train,y_train)</w:t>
      </w:r>
    </w:p>
    <w:p w14:paraId="3A291D72">
      <w:pPr>
        <w:spacing w:after="0"/>
      </w:pPr>
      <w:r>
        <w:t>y_pred=model.predict(X_test)</w:t>
      </w:r>
    </w:p>
    <w:p w14:paraId="47700037">
      <w:pPr>
        <w:spacing w:after="0"/>
      </w:pPr>
      <w:r>
        <w:t>print("Accuracy:",accuracy_score(y_test,y_pred))</w:t>
      </w:r>
    </w:p>
    <w:p w14:paraId="2D23A9E9">
      <w:pPr>
        <w:spacing w:after="0"/>
      </w:pPr>
      <w:r>
        <w:t>cm=confusion_matrix(y_test,y_pred)</w:t>
      </w:r>
    </w:p>
    <w:p w14:paraId="32F5CB66">
      <w:pPr>
        <w:spacing w:after="0"/>
      </w:pPr>
      <w:r>
        <w:t>print("ConfusionMatrix:")</w:t>
      </w:r>
    </w:p>
    <w:p w14:paraId="6107BC16">
      <w:pPr>
        <w:spacing w:after="0"/>
      </w:pPr>
      <w:r>
        <w:t>print(cm)</w:t>
      </w:r>
    </w:p>
    <w:p w14:paraId="4D5CB5BB">
      <w:pPr>
        <w:spacing w:after="0"/>
      </w:pPr>
      <w:r>
        <w:t>img=plt.imshow(cm)</w:t>
      </w:r>
    </w:p>
    <w:p w14:paraId="066E5011">
      <w:pPr>
        <w:spacing w:after="0"/>
      </w:pPr>
      <w:r>
        <w:t>plt.title("RandomForest-BreastCancer")</w:t>
      </w:r>
    </w:p>
    <w:p w14:paraId="6908149D">
      <w:pPr>
        <w:spacing w:after="0"/>
      </w:pPr>
      <w:r>
        <w:t>plt.xlabel("Predicted")</w:t>
      </w:r>
    </w:p>
    <w:p w14:paraId="6C40BB8B">
      <w:pPr>
        <w:spacing w:after="0"/>
      </w:pPr>
      <w:r>
        <w:t>plt.ylabel("Actual")</w:t>
      </w:r>
    </w:p>
    <w:p w14:paraId="15ABA0A7">
      <w:pPr>
        <w:spacing w:after="0"/>
      </w:pPr>
      <w:r>
        <w:t>plt.colorbar(img)</w:t>
      </w:r>
    </w:p>
    <w:p w14:paraId="550231DA">
      <w:pPr>
        <w:spacing w:after="0"/>
      </w:pPr>
      <w:r>
        <w:t>plt.show()</w:t>
      </w:r>
    </w:p>
    <w:p w14:paraId="1EA66488">
      <w:r>
        <w:br w:type="page"/>
      </w:r>
    </w:p>
    <w:p w14:paraId="2C718DF8">
      <w:pPr>
        <w:pStyle w:val="2"/>
      </w:pPr>
      <w:r>
        <w:t>Experiment 5: Nearest Neighbour and Naive Bayes Algorithm</w:t>
      </w:r>
    </w:p>
    <w:p w14:paraId="7F7CD46F">
      <w:pPr>
        <w:spacing w:after="0"/>
      </w:pPr>
      <w:r>
        <w:t>#KNN</w:t>
      </w:r>
    </w:p>
    <w:p w14:paraId="690CB90B">
      <w:pPr>
        <w:spacing w:after="0"/>
      </w:pPr>
      <w:r>
        <w:t>importpandasaspd</w:t>
      </w:r>
    </w:p>
    <w:p w14:paraId="7FAA4775">
      <w:pPr>
        <w:spacing w:after="0"/>
      </w:pPr>
      <w:r>
        <w:t>importmatplotlib.pyplotasplt</w:t>
      </w:r>
    </w:p>
    <w:p w14:paraId="0386D646">
      <w:pPr>
        <w:spacing w:after="0"/>
      </w:pPr>
      <w:r>
        <w:t>fromsklearn.model_selectionimporttrain_test_split</w:t>
      </w:r>
    </w:p>
    <w:p w14:paraId="6FD3237E">
      <w:pPr>
        <w:spacing w:after="0"/>
      </w:pPr>
      <w:r>
        <w:t>fromsklearn.neighborsimportKNeighborsClassifier</w:t>
      </w:r>
    </w:p>
    <w:p w14:paraId="6CBFD11E">
      <w:pPr>
        <w:spacing w:after="0"/>
      </w:pPr>
      <w:r>
        <w:t>fromsklearn.naive_bayesimportGaussianNB</w:t>
      </w:r>
    </w:p>
    <w:p w14:paraId="2DC9564D">
      <w:pPr>
        <w:spacing w:after="0"/>
      </w:pPr>
      <w:r>
        <w:t>fromsklearn.metricsimportaccuracy_score</w:t>
      </w:r>
    </w:p>
    <w:p w14:paraId="64598356">
      <w:pPr>
        <w:spacing w:after="0"/>
      </w:pPr>
      <w:r>
        <w:t>fromsklearn.preprocessingimportLabelEncoder</w:t>
      </w:r>
    </w:p>
    <w:p w14:paraId="5887748E">
      <w:pPr>
        <w:spacing w:after="0"/>
      </w:pPr>
      <w:r>
        <w:t>data=pd.read_csv("https://raw.githubusercontent.com/mwaskom/seaborn-</w:t>
      </w:r>
    </w:p>
    <w:p w14:paraId="39A3ACA0">
      <w:pPr>
        <w:spacing w:after="0"/>
      </w:pPr>
      <w:r>
        <w:t>data/master/iris.csv")</w:t>
      </w:r>
    </w:p>
    <w:p w14:paraId="225BF51B">
      <w:pPr>
        <w:spacing w:after="0"/>
      </w:pPr>
      <w:r>
        <w:t>X=data.drop('species',axis=1)</w:t>
      </w:r>
    </w:p>
    <w:p w14:paraId="6776CC58">
      <w:pPr>
        <w:spacing w:after="0"/>
      </w:pPr>
      <w:r>
        <w:t>y=data['species']</w:t>
      </w:r>
    </w:p>
    <w:p w14:paraId="01D14A3C">
      <w:pPr>
        <w:spacing w:after="0"/>
      </w:pPr>
      <w:r>
        <w:t>X_train,X_test,y_train,y_test=train_test_split(X,y,test_size=0.2,</w:t>
      </w:r>
    </w:p>
    <w:p w14:paraId="735F63CA">
      <w:pPr>
        <w:spacing w:after="0"/>
      </w:pPr>
      <w:r>
        <w:t>random_state=32)</w:t>
      </w:r>
    </w:p>
    <w:p w14:paraId="7EEEBEF6">
      <w:pPr>
        <w:spacing w:after="0"/>
      </w:pPr>
      <w:r>
        <w:t>knn=KNeighborsClassifier()</w:t>
      </w:r>
    </w:p>
    <w:p w14:paraId="0DB68B07">
      <w:pPr>
        <w:spacing w:after="0"/>
      </w:pPr>
      <w:r>
        <w:t>knn.fit(X_train,y_train)</w:t>
      </w:r>
    </w:p>
    <w:p w14:paraId="4710B670">
      <w:pPr>
        <w:spacing w:after="0"/>
      </w:pPr>
      <w:r>
        <w:t>knn_pred=knn.predict(X_test)</w:t>
      </w:r>
    </w:p>
    <w:p w14:paraId="16DA8AEC">
      <w:pPr>
        <w:spacing w:after="0"/>
      </w:pPr>
      <w:r>
        <w:t>print("KNN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t>Accuracy:",accuracy_score(y_test,knn_pred))</w:t>
      </w:r>
    </w:p>
    <w:p w14:paraId="4625DAB3">
      <w:pPr>
        <w:spacing w:after="0"/>
      </w:pPr>
      <w:r>
        <w:t>nb=GaussianNB()</w:t>
      </w:r>
    </w:p>
    <w:p w14:paraId="1E92B65A">
      <w:pPr>
        <w:spacing w:after="0"/>
      </w:pPr>
      <w:r>
        <w:t>nb.fit(X_train,y_train)</w:t>
      </w:r>
    </w:p>
    <w:p w14:paraId="71AA9083">
      <w:pPr>
        <w:spacing w:after="0"/>
      </w:pPr>
      <w:r>
        <w:t>nb_pred=nb.predict(X_test)</w:t>
      </w:r>
    </w:p>
    <w:p w14:paraId="0CE3888F">
      <w:pPr>
        <w:spacing w:after="0"/>
      </w:pPr>
      <w:r>
        <w:t>print("Gaussian</w:t>
      </w:r>
      <w:r>
        <w:rPr>
          <w:rFonts w:hint="default"/>
          <w:lang w:val="en-US"/>
        </w:rPr>
        <w:t xml:space="preserve"> </w:t>
      </w:r>
      <w:r>
        <w:t>NB</w:t>
      </w:r>
      <w:r>
        <w:rPr>
          <w:rFonts w:hint="default"/>
          <w:lang w:val="en-US"/>
        </w:rPr>
        <w:t xml:space="preserve"> </w:t>
      </w:r>
      <w:r>
        <w:t>Accuracy:",accuracy_score(y_test,nb_pred))</w:t>
      </w:r>
    </w:p>
    <w:p w14:paraId="443014A8">
      <w:pPr>
        <w:spacing w:after="0"/>
      </w:pPr>
      <w:r>
        <w:t>le=LabelEncoder()</w:t>
      </w:r>
    </w:p>
    <w:p w14:paraId="3FB5F33A">
      <w:pPr>
        <w:spacing w:after="0"/>
      </w:pPr>
      <w:r>
        <w:t>actual=le.fit_transform(y_test)</w:t>
      </w:r>
    </w:p>
    <w:p w14:paraId="6FBAEE81">
      <w:pPr>
        <w:spacing w:after="0"/>
      </w:pPr>
      <w:r>
        <w:t>predicted=le.transform(nb_pred)</w:t>
      </w:r>
    </w:p>
    <w:p w14:paraId="0502EAD3">
      <w:pPr>
        <w:spacing w:after="0"/>
      </w:pPr>
      <w:r>
        <w:t>plt.figure(figsize=(6,6))</w:t>
      </w:r>
    </w:p>
    <w:p w14:paraId="026D424C">
      <w:pPr>
        <w:spacing w:after="0"/>
      </w:pPr>
      <w:r>
        <w:t>plt.scatter(actual,predicted,color='blue',s=60)</w:t>
      </w:r>
    </w:p>
    <w:p w14:paraId="1F2D73F3">
      <w:pPr>
        <w:spacing w:after="0"/>
      </w:pPr>
      <w:r>
        <w:t>plt.plot([0,2],[0,2],'r--',linewidth=2)</w:t>
      </w:r>
    </w:p>
    <w:p w14:paraId="078E72D1">
      <w:pPr>
        <w:spacing w:after="0"/>
      </w:pPr>
      <w:r>
        <w:t>plt.xticks([0,1,2],le.classes_)</w:t>
      </w:r>
    </w:p>
    <w:p w14:paraId="17ECC7E8">
      <w:pPr>
        <w:spacing w:after="0"/>
      </w:pPr>
      <w:r>
        <w:t>plt.yticks([0,1,2],le.classes_)</w:t>
      </w:r>
    </w:p>
    <w:p w14:paraId="24B6C623">
      <w:pPr>
        <w:spacing w:after="0"/>
      </w:pPr>
      <w:r>
        <w:t>plt.xlabel("ActualClass")</w:t>
      </w:r>
    </w:p>
    <w:p w14:paraId="407ABAC7">
      <w:pPr>
        <w:spacing w:after="0"/>
      </w:pPr>
      <w:r>
        <w:t>plt.ylabel("PredictedClass")</w:t>
      </w:r>
    </w:p>
    <w:p w14:paraId="0CDFD808">
      <w:pPr>
        <w:spacing w:after="0"/>
      </w:pPr>
      <w:r>
        <w:t>plt.title("Gaussian</w:t>
      </w:r>
      <w:r>
        <w:rPr>
          <w:rFonts w:hint="default"/>
          <w:lang w:val="en-US"/>
        </w:rPr>
        <w:t xml:space="preserve"> </w:t>
      </w:r>
      <w:r>
        <w:t>Naive</w:t>
      </w:r>
      <w:r>
        <w:rPr>
          <w:rFonts w:hint="default"/>
          <w:lang w:val="en-US"/>
        </w:rPr>
        <w:t xml:space="preserve"> </w:t>
      </w:r>
      <w:r>
        <w:t>Bayes-Actual</w:t>
      </w:r>
      <w:r>
        <w:rPr>
          <w:rFonts w:hint="default"/>
          <w:lang w:val="en-US"/>
        </w:rPr>
        <w:t xml:space="preserve"> </w:t>
      </w:r>
      <w:r>
        <w:t>vs</w:t>
      </w:r>
      <w:r>
        <w:rPr>
          <w:rFonts w:hint="default"/>
          <w:lang w:val="en-US"/>
        </w:rPr>
        <w:t xml:space="preserve"> </w:t>
      </w:r>
      <w:r>
        <w:t>Predicted")</w:t>
      </w:r>
    </w:p>
    <w:p w14:paraId="160F7073">
      <w:pPr>
        <w:spacing w:after="0"/>
      </w:pPr>
      <w:r>
        <w:t>plt.grid(True)</w:t>
      </w:r>
    </w:p>
    <w:p w14:paraId="63F755A9">
      <w:pPr>
        <w:spacing w:after="0"/>
      </w:pPr>
      <w:r>
        <w:t>plt.show()</w:t>
      </w:r>
    </w:p>
    <w:p w14:paraId="5720D2EE">
      <w:r>
        <w:br w:type="page"/>
      </w:r>
    </w:p>
    <w:p w14:paraId="5C235F00">
      <w:pPr>
        <w:pStyle w:val="2"/>
      </w:pPr>
      <w:r>
        <w:t>Experiment 6: Decision Tree for Classification using sklearn</w:t>
      </w:r>
    </w:p>
    <w:p w14:paraId="64CDECCE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matplotlib.pyplot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plt</w:t>
      </w:r>
    </w:p>
    <w:p w14:paraId="73842B30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pandas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pd</w:t>
      </w:r>
    </w:p>
    <w:p w14:paraId="61D4BD05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sklearn.model_selection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train_test_split</w:t>
      </w:r>
    </w:p>
    <w:p w14:paraId="6D5672A5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sklearn.tree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DecisionTreeClassifier,plot_tree</w:t>
      </w:r>
    </w:p>
    <w:p w14:paraId="08A843CD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sklearn.metrics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accuracy_score,classification_report</w:t>
      </w:r>
    </w:p>
    <w:p w14:paraId="34E8E72B">
      <w:pPr>
        <w:spacing w:after="0"/>
      </w:pPr>
      <w:r>
        <w:t>dataset=pd.read_csv('https://raw.githubusercontent.com/mwaskom/seaborn-</w:t>
      </w:r>
    </w:p>
    <w:p w14:paraId="01155A40">
      <w:pPr>
        <w:spacing w:after="0"/>
      </w:pPr>
      <w:r>
        <w:t>data/refs/heads/master/iris.csv')</w:t>
      </w:r>
    </w:p>
    <w:p w14:paraId="28C4D365">
      <w:pPr>
        <w:spacing w:after="0"/>
      </w:pPr>
      <w:r>
        <w:t>x=dataset.drop('species',axis=1)</w:t>
      </w:r>
    </w:p>
    <w:p w14:paraId="2A3AD1CA">
      <w:pPr>
        <w:spacing w:after="0"/>
      </w:pPr>
      <w:r>
        <w:t>y=dataset['species']</w:t>
      </w:r>
    </w:p>
    <w:p w14:paraId="24272ADE">
      <w:pPr>
        <w:spacing w:after="0"/>
      </w:pPr>
      <w:r>
        <w:t>x_train,x_test,y_train,y_test=</w:t>
      </w:r>
    </w:p>
    <w:p w14:paraId="0F2FA98E">
      <w:pPr>
        <w:spacing w:after="0"/>
      </w:pPr>
      <w:r>
        <w:t>train_test_split(x,y,test_size=0.2,random_state=42)</w:t>
      </w:r>
    </w:p>
    <w:p w14:paraId="6C540613">
      <w:pPr>
        <w:spacing w:after="0"/>
      </w:pPr>
      <w:r>
        <w:t>dt=DecisionTreeClassifier(criterion='entropy',splitter='random',</w:t>
      </w:r>
    </w:p>
    <w:p w14:paraId="7D4C8200">
      <w:pPr>
        <w:spacing w:after="0"/>
      </w:pPr>
      <w:r>
        <w:t>max_depth=3)</w:t>
      </w:r>
    </w:p>
    <w:p w14:paraId="43DEF1EF">
      <w:pPr>
        <w:spacing w:after="0"/>
      </w:pPr>
      <w:r>
        <w:t>dt.fit(x_train,y_train)</w:t>
      </w:r>
    </w:p>
    <w:p w14:paraId="0AC682B0">
      <w:pPr>
        <w:spacing w:after="0"/>
      </w:pPr>
      <w:r>
        <w:t>y_pred=dt.predict(x_test)</w:t>
      </w:r>
    </w:p>
    <w:p w14:paraId="529067E1">
      <w:pPr>
        <w:spacing w:after="0"/>
      </w:pPr>
      <w:r>
        <w:t>acc=accuracy_score(y_test,y_pred)</w:t>
      </w:r>
    </w:p>
    <w:p w14:paraId="075C7200">
      <w:pPr>
        <w:spacing w:after="0"/>
      </w:pPr>
      <w:r>
        <w:t>acc</w:t>
      </w:r>
    </w:p>
    <w:p w14:paraId="5EC5DB54">
      <w:pPr>
        <w:spacing w:after="0"/>
      </w:pPr>
      <w:r>
        <w:t>class_names_list=y.unique().astype(str).tolist()</w:t>
      </w:r>
    </w:p>
    <w:p w14:paraId="5EBB7430">
      <w:pPr>
        <w:spacing w:after="0"/>
      </w:pPr>
      <w:r>
        <w:t>feature_names_list=x.columns.tolist()</w:t>
      </w:r>
    </w:p>
    <w:p w14:paraId="4453465F">
      <w:pPr>
        <w:spacing w:after="0"/>
      </w:pPr>
      <w:r>
        <w:t>plt.figure(figsize=(10,12))</w:t>
      </w:r>
    </w:p>
    <w:p w14:paraId="745386C4">
      <w:pPr>
        <w:spacing w:after="0"/>
      </w:pPr>
      <w:r>
        <w:t>plot_tree(dt,filled=True,</w:t>
      </w:r>
    </w:p>
    <w:p w14:paraId="1D440C47">
      <w:pPr>
        <w:spacing w:after="0"/>
      </w:pPr>
      <w:r>
        <w:t>feature_names=feature_names_list,class_names=class_names_list,</w:t>
      </w:r>
    </w:p>
    <w:p w14:paraId="31E5565A">
      <w:pPr>
        <w:spacing w:after="0"/>
      </w:pPr>
      <w:r>
        <w:t>rounded=True)</w:t>
      </w:r>
    </w:p>
    <w:p w14:paraId="132AF144">
      <w:pPr>
        <w:spacing w:after="0"/>
      </w:pPr>
      <w:r>
        <w:t>plt.title("Decision</w:t>
      </w:r>
      <w:r>
        <w:rPr>
          <w:rFonts w:hint="default"/>
          <w:lang w:val="en-US"/>
        </w:rPr>
        <w:t xml:space="preserve"> </w:t>
      </w:r>
      <w:r>
        <w:t>Tree</w:t>
      </w:r>
      <w:r>
        <w:rPr>
          <w:rFonts w:hint="default"/>
          <w:lang w:val="en-US"/>
        </w:rPr>
        <w:t xml:space="preserve"> </w:t>
      </w:r>
      <w:r>
        <w:t>Visualization")</w:t>
      </w:r>
    </w:p>
    <w:p w14:paraId="41C51687">
      <w:pPr>
        <w:spacing w:after="0"/>
      </w:pPr>
      <w:r>
        <w:t>plt.show()</w:t>
      </w:r>
    </w:p>
    <w:p w14:paraId="1DD68EC8">
      <w:r>
        <w:br w:type="page"/>
      </w:r>
    </w:p>
    <w:p w14:paraId="6ECE2975">
      <w:pPr>
        <w:pStyle w:val="2"/>
      </w:pPr>
      <w:r>
        <w:t>Experiment 7: K-means Algorithm</w:t>
      </w:r>
    </w:p>
    <w:p w14:paraId="405019ED">
      <w:pPr>
        <w:spacing w:after="0"/>
      </w:pPr>
      <w:r>
        <w:t>#k-meansClustering</w:t>
      </w:r>
    </w:p>
    <w:p w14:paraId="33722494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pandas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pd</w:t>
      </w:r>
    </w:p>
    <w:p w14:paraId="4CB510E6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matplotlib.pyplot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plt</w:t>
      </w:r>
    </w:p>
    <w:p w14:paraId="4EF89279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sklearn.cluster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KMeans</w:t>
      </w:r>
    </w:p>
    <w:p w14:paraId="16A8D110">
      <w:pPr>
        <w:spacing w:after="0"/>
      </w:pPr>
      <w:r>
        <w:t>dataset=</w:t>
      </w:r>
    </w:p>
    <w:p w14:paraId="242E3654">
      <w:pPr>
        <w:spacing w:after="0"/>
      </w:pPr>
      <w:r>
        <w:t>pd.read_csv("https://raw.githubusercontent.com/mwaskom/seaborn-</w:t>
      </w:r>
    </w:p>
    <w:p w14:paraId="2927F2C3">
      <w:pPr>
        <w:spacing w:after="0"/>
      </w:pPr>
      <w:r>
        <w:t>data/master/iris.csv")</w:t>
      </w:r>
    </w:p>
    <w:p w14:paraId="74927F1F">
      <w:pPr>
        <w:spacing w:after="0"/>
      </w:pPr>
      <w:r>
        <w:t>x=dataset.drop('species',axis=1).values</w:t>
      </w:r>
    </w:p>
    <w:p w14:paraId="3F1F8BB3">
      <w:pPr>
        <w:spacing w:after="0"/>
      </w:pPr>
      <w:r>
        <w:t>kmeans=KMeans(n_clusters=3,random_state=42)</w:t>
      </w:r>
    </w:p>
    <w:p w14:paraId="299B0821">
      <w:pPr>
        <w:spacing w:after="0"/>
      </w:pPr>
      <w:r>
        <w:t>kmeans.fit(x)</w:t>
      </w:r>
    </w:p>
    <w:p w14:paraId="728C928D">
      <w:pPr>
        <w:spacing w:after="0"/>
      </w:pPr>
      <w:r>
        <w:t>cl=kmeans.labels_</w:t>
      </w:r>
    </w:p>
    <w:p w14:paraId="3E2CA782">
      <w:pPr>
        <w:spacing w:after="0"/>
      </w:pPr>
      <w:r>
        <w:t>ce=kmeans.cluster_centers_</w:t>
      </w:r>
    </w:p>
    <w:p w14:paraId="22CF156C">
      <w:pPr>
        <w:spacing w:after="0"/>
      </w:pPr>
      <w:r>
        <w:t>plt.figure(figsize=(10,6))</w:t>
      </w:r>
    </w:p>
    <w:p w14:paraId="0731145B">
      <w:pPr>
        <w:spacing w:after="0"/>
      </w:pPr>
      <w:r>
        <w:t>plt.scatter(x[:,0],x[:,1],c=cl,cmap='viridis',s=50)</w:t>
      </w:r>
    </w:p>
    <w:p w14:paraId="1260DE33">
      <w:pPr>
        <w:spacing w:after="0"/>
      </w:pPr>
      <w:r>
        <w:t>plt.scatter(ce[:,0],ce[:,1],c='red',marker='X',s=250)</w:t>
      </w:r>
    </w:p>
    <w:p w14:paraId="681F0F8C">
      <w:pPr>
        <w:spacing w:after="0"/>
      </w:pPr>
      <w:r>
        <w:t>plt.xlabel("Sepal</w:t>
      </w:r>
      <w:r>
        <w:rPr>
          <w:rFonts w:hint="default"/>
          <w:lang w:val="en-US"/>
        </w:rPr>
        <w:t xml:space="preserve"> </w:t>
      </w:r>
      <w:r>
        <w:t>Length")</w:t>
      </w:r>
    </w:p>
    <w:p w14:paraId="2F5F3156">
      <w:pPr>
        <w:spacing w:after="0"/>
      </w:pPr>
      <w:r>
        <w:t>plt.ylabel("Sepal</w:t>
      </w:r>
      <w:r>
        <w:rPr>
          <w:rFonts w:hint="default"/>
          <w:lang w:val="en-US"/>
        </w:rPr>
        <w:t xml:space="preserve"> </w:t>
      </w:r>
      <w:r>
        <w:t>Width")</w:t>
      </w:r>
    </w:p>
    <w:p w14:paraId="6DF84E3E">
      <w:pPr>
        <w:spacing w:after="0"/>
      </w:pPr>
      <w:r>
        <w:t>plt.title("K-Means</w:t>
      </w:r>
      <w:r>
        <w:rPr>
          <w:rFonts w:hint="default"/>
          <w:lang w:val="en-US"/>
        </w:rPr>
        <w:t xml:space="preserve"> </w:t>
      </w:r>
      <w:r>
        <w:t>Clustering")</w:t>
      </w:r>
    </w:p>
    <w:p w14:paraId="5B5735F3">
      <w:pPr>
        <w:spacing w:after="0"/>
      </w:pPr>
      <w:r>
        <w:t>plt.show()</w:t>
      </w:r>
    </w:p>
    <w:p w14:paraId="721472D4">
      <w:r>
        <w:br w:type="page"/>
      </w:r>
    </w:p>
    <w:p w14:paraId="021334C0">
      <w:pPr>
        <w:pStyle w:val="2"/>
      </w:pPr>
      <w:r>
        <w:t>Experiment 8: Image Classifier using CNN in TensorFlow / Keras</w:t>
      </w:r>
    </w:p>
    <w:p w14:paraId="79FE3615">
      <w:pPr>
        <w:spacing w:after="0"/>
      </w:pPr>
      <w:r>
        <w:t>#CNN</w:t>
      </w:r>
    </w:p>
    <w:p w14:paraId="10BAC263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tensorflow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tf</w:t>
      </w:r>
    </w:p>
    <w:p w14:paraId="5484397D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layers,models</w:t>
      </w:r>
    </w:p>
    <w:p w14:paraId="2AFA642C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tensorflow.keras.datasets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mnist</w:t>
      </w:r>
    </w:p>
    <w:p w14:paraId="31AFDD76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tensorflow.keras.utils</w:t>
      </w:r>
      <w:r>
        <w:rPr>
          <w:rFonts w:hint="default"/>
          <w:lang w:val="en-US"/>
        </w:rPr>
        <w:t xml:space="preserve"> </w:t>
      </w:r>
      <w:r>
        <w:t>importto_categorical</w:t>
      </w:r>
    </w:p>
    <w:p w14:paraId="7B14804F">
      <w:pPr>
        <w:spacing w:after="0"/>
      </w:pPr>
      <w:r>
        <w:t>(x_train,y_train),(x_test,y_test)=mnist.load_data()</w:t>
      </w:r>
    </w:p>
    <w:p w14:paraId="4E12A322">
      <w:pPr>
        <w:spacing w:after="0"/>
      </w:pPr>
      <w:r>
        <w:t>x_train=x_train.reshape((60000,28,28,1))/255.0</w:t>
      </w:r>
    </w:p>
    <w:p w14:paraId="22B7BB8A">
      <w:pPr>
        <w:spacing w:after="0"/>
      </w:pPr>
      <w:r>
        <w:t>x_test=x_test.reshape((10000,28,28,1))/255.0</w:t>
      </w:r>
    </w:p>
    <w:p w14:paraId="2D7B0702">
      <w:pPr>
        <w:spacing w:after="0"/>
      </w:pPr>
      <w:r>
        <w:t>y_train=to_categorical(y_train)</w:t>
      </w:r>
    </w:p>
    <w:p w14:paraId="75535579">
      <w:pPr>
        <w:spacing w:after="0"/>
      </w:pPr>
      <w:r>
        <w:t>y_test=to_categorical(y_test)</w:t>
      </w:r>
    </w:p>
    <w:p w14:paraId="3E3598E7">
      <w:pPr>
        <w:spacing w:after="0"/>
      </w:pPr>
      <w:r>
        <w:t>model=models.Sequential()</w:t>
      </w:r>
    </w:p>
    <w:p w14:paraId="15C3DF7D">
      <w:pPr>
        <w:spacing w:after="0"/>
      </w:pPr>
      <w:r>
        <w:t>model.add(layers.Conv2D(32,(3,3),activation='relu',input_shape=(28,28,</w:t>
      </w:r>
    </w:p>
    <w:p w14:paraId="44B7F84C">
      <w:pPr>
        <w:spacing w:after="0"/>
      </w:pPr>
      <w:r>
        <w:t>1)))</w:t>
      </w:r>
    </w:p>
    <w:p w14:paraId="03376A4E">
      <w:pPr>
        <w:spacing w:after="0"/>
      </w:pPr>
      <w:r>
        <w:t>model.add(layers.MaxPooling2D((2,2)))</w:t>
      </w:r>
    </w:p>
    <w:p w14:paraId="43F68830">
      <w:pPr>
        <w:spacing w:after="0"/>
      </w:pPr>
      <w:r>
        <w:t>model.add(layers.Conv2D(64,(3,3),activation='relu'))</w:t>
      </w:r>
    </w:p>
    <w:p w14:paraId="57262380">
      <w:pPr>
        <w:spacing w:after="0"/>
      </w:pPr>
      <w:r>
        <w:t>model.add(layers.MaxPooling2D((2,2)))</w:t>
      </w:r>
    </w:p>
    <w:p w14:paraId="47C80CF2">
      <w:pPr>
        <w:spacing w:after="0"/>
      </w:pPr>
      <w:r>
        <w:t>model.add(layers.Conv2D(64,(3,3),activation='relu'))</w:t>
      </w:r>
    </w:p>
    <w:p w14:paraId="6AB41639">
      <w:pPr>
        <w:spacing w:after="0"/>
      </w:pPr>
      <w:r>
        <w:t>model.add(layers.Flatten())</w:t>
      </w:r>
    </w:p>
    <w:p w14:paraId="1A7CF150">
      <w:pPr>
        <w:spacing w:after="0"/>
      </w:pPr>
      <w:r>
        <w:t>model.add(layers.Dense(64,activation='relu'))</w:t>
      </w:r>
    </w:p>
    <w:p w14:paraId="170C2797">
      <w:pPr>
        <w:spacing w:after="0"/>
      </w:pPr>
      <w:r>
        <w:t>model.add(layers.Dense(10,activation='softmax'))</w:t>
      </w:r>
    </w:p>
    <w:p w14:paraId="74AAA31F">
      <w:pPr>
        <w:spacing w:after="0"/>
      </w:pPr>
      <w:r>
        <w:t>model.compile(optimizer='adam',loss='categorical_crossentropy',</w:t>
      </w:r>
    </w:p>
    <w:p w14:paraId="55C3BA9C">
      <w:pPr>
        <w:spacing w:after="0"/>
      </w:pPr>
      <w:r>
        <w:t>metrics=['accuracy'])</w:t>
      </w:r>
    </w:p>
    <w:p w14:paraId="5065F74E">
      <w:pPr>
        <w:spacing w:after="0"/>
      </w:pPr>
      <w:r>
        <w:t>model.fit(x_train,y_train,epochs=5,batch_size=64,validation_split=0.1)</w:t>
      </w:r>
    </w:p>
    <w:p w14:paraId="3306D377">
      <w:pPr>
        <w:spacing w:after="0"/>
      </w:pPr>
      <w:r>
        <w:t>test_loss,test_acc=model.evaluate(x_test,y_test)</w:t>
      </w:r>
    </w:p>
    <w:p w14:paraId="6E1F97AF">
      <w:pPr>
        <w:spacing w:after="0"/>
      </w:pPr>
      <w:r>
        <w:t>print("Test</w:t>
      </w:r>
      <w:r>
        <w:rPr>
          <w:rFonts w:hint="default"/>
          <w:lang w:val="en-US"/>
        </w:rPr>
        <w:t xml:space="preserve"> </w:t>
      </w:r>
      <w:r>
        <w:t>accuracy:",test_acc)</w:t>
      </w:r>
    </w:p>
    <w:p w14:paraId="7227CD98">
      <w:pPr>
        <w:spacing w:after="0"/>
      </w:pPr>
    </w:p>
    <w:p w14:paraId="37939D15">
      <w:pPr>
        <w:spacing w:after="0"/>
      </w:pPr>
    </w:p>
    <w:p w14:paraId="61F5737C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matplotlib.pyplot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plt</w:t>
      </w:r>
    </w:p>
    <w:p w14:paraId="442ACD63">
      <w:pPr>
        <w:spacing w:after="0"/>
      </w:pPr>
      <w:r>
        <w:t>history=model.fit(x_train,y_train,epochs=5,batch_size=64,</w:t>
      </w:r>
    </w:p>
    <w:p w14:paraId="5257DFB6">
      <w:pPr>
        <w:spacing w:after="0"/>
      </w:pPr>
      <w:r>
        <w:t>validation_split=0.1)</w:t>
      </w:r>
    </w:p>
    <w:p w14:paraId="676EC81C">
      <w:pPr>
        <w:spacing w:after="0"/>
      </w:pPr>
      <w:r>
        <w:t>test_loss,test_acc=model.evaluate(x_test,y_test)</w:t>
      </w:r>
    </w:p>
    <w:p w14:paraId="6DAB0BF0">
      <w:pPr>
        <w:spacing w:after="0"/>
      </w:pPr>
      <w:r>
        <w:t>print("Test</w:t>
      </w:r>
      <w:r>
        <w:rPr>
          <w:rFonts w:hint="default"/>
          <w:lang w:val="en-US"/>
        </w:rPr>
        <w:t xml:space="preserve"> </w:t>
      </w:r>
      <w:r>
        <w:t>accuracy:",test_acc)</w:t>
      </w:r>
    </w:p>
    <w:p w14:paraId="12D72936">
      <w:pPr>
        <w:spacing w:after="0"/>
      </w:pPr>
      <w:r>
        <w:t>plt.plot(history.history['accuracy'],label='Training</w:t>
      </w:r>
      <w:r>
        <w:rPr>
          <w:rFonts w:hint="default"/>
          <w:lang w:val="en-US"/>
        </w:rPr>
        <w:t xml:space="preserve"> </w:t>
      </w:r>
      <w:r>
        <w:t>Accuracy')</w:t>
      </w:r>
    </w:p>
    <w:p w14:paraId="5885465D">
      <w:pPr>
        <w:spacing w:after="0"/>
      </w:pPr>
      <w:r>
        <w:t>plt.plot(history.history['val_accuracy'],label='Validation</w:t>
      </w:r>
      <w:r>
        <w:rPr>
          <w:rFonts w:hint="default"/>
          <w:lang w:val="en-US"/>
        </w:rPr>
        <w:t xml:space="preserve"> </w:t>
      </w:r>
      <w:r>
        <w:t>Accuracy')</w:t>
      </w:r>
    </w:p>
    <w:p w14:paraId="11ED7A7E">
      <w:pPr>
        <w:spacing w:after="0"/>
      </w:pPr>
      <w:r>
        <w:t>plt.xlabel('Epoch')</w:t>
      </w:r>
    </w:p>
    <w:p w14:paraId="13D486F4">
      <w:pPr>
        <w:spacing w:after="0"/>
      </w:pPr>
    </w:p>
    <w:p w14:paraId="1ABC1BDA">
      <w:pPr>
        <w:spacing w:after="0"/>
      </w:pPr>
    </w:p>
    <w:p w14:paraId="4F511823">
      <w:pPr>
        <w:spacing w:after="0"/>
      </w:pPr>
      <w:r>
        <w:t>#Plottrainingandvalidationloss</w:t>
      </w:r>
    </w:p>
    <w:p w14:paraId="5ED9F3DA">
      <w:pPr>
        <w:spacing w:after="0"/>
      </w:pPr>
      <w:r>
        <w:t>plt.plot(history.history['loss'],label='Training</w:t>
      </w:r>
      <w:r>
        <w:rPr>
          <w:rFonts w:hint="default"/>
          <w:lang w:val="en-US"/>
        </w:rPr>
        <w:t xml:space="preserve"> </w:t>
      </w:r>
      <w:r>
        <w:t>Loss')</w:t>
      </w:r>
    </w:p>
    <w:p w14:paraId="3162A58B">
      <w:pPr>
        <w:spacing w:after="0"/>
      </w:pPr>
      <w:r>
        <w:t>plt.plot(history.history['val_loss'],label='Validation</w:t>
      </w:r>
      <w:r>
        <w:rPr>
          <w:rFonts w:hint="default"/>
          <w:lang w:val="en-US"/>
        </w:rPr>
        <w:t xml:space="preserve"> </w:t>
      </w:r>
      <w:r>
        <w:t>Loss')</w:t>
      </w:r>
    </w:p>
    <w:p w14:paraId="24D3D1EB">
      <w:pPr>
        <w:spacing w:after="0"/>
      </w:pPr>
      <w:r>
        <w:t>plt.xlabel('Epoch')</w:t>
      </w:r>
    </w:p>
    <w:p w14:paraId="32A0FC89">
      <w:pPr>
        <w:spacing w:after="0"/>
      </w:pPr>
      <w:r>
        <w:t>plt.ylabel('Loss')</w:t>
      </w:r>
    </w:p>
    <w:p w14:paraId="5DB79FA2">
      <w:pPr>
        <w:spacing w:after="0"/>
      </w:pPr>
      <w:r>
        <w:t>plt.legend()</w:t>
      </w:r>
    </w:p>
    <w:p w14:paraId="0EEEE184">
      <w:pPr>
        <w:spacing w:after="0"/>
      </w:pPr>
      <w:r>
        <w:t>plt.show()</w:t>
      </w:r>
    </w:p>
    <w:p w14:paraId="111E825F">
      <w:r>
        <w:br w:type="page"/>
      </w:r>
    </w:p>
    <w:p w14:paraId="44ABDDA6">
      <w:pPr>
        <w:pStyle w:val="2"/>
      </w:pPr>
      <w:r>
        <w:t>Experiment 9: Autoencoder in TensorFlow / Keras</w:t>
      </w:r>
    </w:p>
    <w:p w14:paraId="23BBB54F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tensor</w:t>
      </w:r>
      <w:r>
        <w:rPr>
          <w:rFonts w:hint="default"/>
          <w:lang w:val="en-US"/>
        </w:rPr>
        <w:t xml:space="preserve"> </w:t>
      </w:r>
      <w:r>
        <w:t>flow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tf</w:t>
      </w:r>
    </w:p>
    <w:p w14:paraId="3145466D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layers,models</w:t>
      </w:r>
    </w:p>
    <w:p w14:paraId="5439889F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tensorflow.keras.datasets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mnist</w:t>
      </w:r>
    </w:p>
    <w:p w14:paraId="083A5D93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matplotlib.pyplot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plt(x_train,_),(x_test,_)=mnist.load_data()</w:t>
      </w:r>
    </w:p>
    <w:p w14:paraId="619EA0E8">
      <w:pPr>
        <w:spacing w:after="0"/>
      </w:pPr>
      <w:r>
        <w:t>x_train=x_train.reshape(60000,784)/255.0</w:t>
      </w:r>
    </w:p>
    <w:p w14:paraId="6F8EF3BB">
      <w:pPr>
        <w:spacing w:after="0"/>
      </w:pPr>
      <w:r>
        <w:t>x_test=x_test.reshape(10000,784)/255.0</w:t>
      </w:r>
    </w:p>
    <w:p w14:paraId="03D2102F">
      <w:pPr>
        <w:spacing w:after="0"/>
      </w:pPr>
      <w:r>
        <w:t>input_img=tf.keras.Input(shape=(784,))</w:t>
      </w:r>
    </w:p>
    <w:p w14:paraId="2C7A4693">
      <w:pPr>
        <w:spacing w:after="0"/>
      </w:pPr>
      <w:r>
        <w:t>encoded=layers.Dense(32,activation='relu')(input_img)</w:t>
      </w:r>
    </w:p>
    <w:p w14:paraId="38AF7AB1">
      <w:pPr>
        <w:spacing w:after="0"/>
      </w:pPr>
      <w:r>
        <w:t>decoded=layers.Dense(784,activation='sigmoid')(encoded)</w:t>
      </w:r>
    </w:p>
    <w:p w14:paraId="2E4657F3">
      <w:pPr>
        <w:spacing w:after="0"/>
      </w:pPr>
      <w:r>
        <w:t>autoencoder=models.Model(input_img,decoded)</w:t>
      </w:r>
    </w:p>
    <w:p w14:paraId="2A2464D3">
      <w:pPr>
        <w:spacing w:after="0"/>
      </w:pPr>
      <w:r>
        <w:t>autoencoder.compile(optimizer='adam',loss='binary_crossentropy')</w:t>
      </w:r>
    </w:p>
    <w:p w14:paraId="4FE4CBCD">
      <w:pPr>
        <w:spacing w:after="0"/>
      </w:pPr>
      <w:r>
        <w:t>autoencoder.fit(</w:t>
      </w:r>
    </w:p>
    <w:p w14:paraId="4C14BB51">
      <w:pPr>
        <w:spacing w:after="0"/>
      </w:pPr>
      <w:r>
        <w:t>x_train,x_train,epochs=10,batch_size=256,shuffle=True,</w:t>
      </w:r>
    </w:p>
    <w:p w14:paraId="626EF33A">
      <w:pPr>
        <w:spacing w:after="0"/>
      </w:pPr>
      <w:r>
        <w:t>validation_data=(x_test,x_test))</w:t>
      </w:r>
    </w:p>
    <w:p w14:paraId="24F56B61">
      <w:pPr>
        <w:spacing w:after="0"/>
      </w:pPr>
      <w:r>
        <w:t>decoded_imgs=autoencoder.predict(x_test)</w:t>
      </w:r>
    </w:p>
    <w:p w14:paraId="3BDE2A0E">
      <w:pPr>
        <w:spacing w:after="0"/>
      </w:pPr>
      <w:r>
        <w:t>n=10</w:t>
      </w:r>
    </w:p>
    <w:p w14:paraId="675C337E">
      <w:pPr>
        <w:spacing w:after="0"/>
      </w:pPr>
      <w:r>
        <w:t>plt.figure(figsize=(20,4))</w:t>
      </w:r>
    </w:p>
    <w:p w14:paraId="5F7DDA9A">
      <w:pPr>
        <w:spacing w:after="0"/>
      </w:pPr>
      <w:r>
        <w:t>foriinrange(n):</w:t>
      </w:r>
    </w:p>
    <w:p w14:paraId="797D7F72">
      <w:pPr>
        <w:spacing w:after="0"/>
      </w:pPr>
      <w:r>
        <w:t>plt.subplot(2,n,i+1)</w:t>
      </w:r>
    </w:p>
    <w:p w14:paraId="207C520C">
      <w:pPr>
        <w:spacing w:after="0"/>
      </w:pPr>
      <w:r>
        <w:t>plt.imshow(x_test[i].reshape(28,28),cmap='gray')</w:t>
      </w:r>
    </w:p>
    <w:p w14:paraId="62A73BBE">
      <w:pPr>
        <w:spacing w:after="0"/>
      </w:pPr>
      <w:r>
        <w:t>plt.axis('off')</w:t>
      </w:r>
    </w:p>
    <w:p w14:paraId="5614A95D">
      <w:pPr>
        <w:spacing w:after="0"/>
      </w:pPr>
      <w:r>
        <w:t>plt.subplot(2,n,i+1+n)</w:t>
      </w:r>
    </w:p>
    <w:p w14:paraId="08DCC7FB">
      <w:pPr>
        <w:spacing w:after="0"/>
      </w:pPr>
      <w:r>
        <w:t>plt.imshow(decoded_imgs[i].reshape(28,28),cmap='gray')</w:t>
      </w:r>
    </w:p>
    <w:p w14:paraId="7EAE7FB0">
      <w:pPr>
        <w:spacing w:after="0"/>
      </w:pPr>
      <w:r>
        <w:t>plt.axis('off')</w:t>
      </w:r>
    </w:p>
    <w:p w14:paraId="6523D5C7">
      <w:pPr>
        <w:spacing w:after="0"/>
      </w:pPr>
      <w:r>
        <w:t>plt.show()</w:t>
      </w:r>
    </w:p>
    <w:p w14:paraId="13162B2D">
      <w:r>
        <w:br w:type="page"/>
      </w:r>
    </w:p>
    <w:p w14:paraId="1301AEAA">
      <w:pPr>
        <w:pStyle w:val="2"/>
      </w:pPr>
      <w:r>
        <w:t>Experiment 10: Simple LSTM using TensorFlow / Keras</w:t>
      </w:r>
    </w:p>
    <w:p w14:paraId="71CD5344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tensor</w:t>
      </w:r>
      <w:r>
        <w:rPr>
          <w:rFonts w:hint="default"/>
          <w:lang w:val="en-US"/>
        </w:rPr>
        <w:t xml:space="preserve"> </w:t>
      </w:r>
      <w:r>
        <w:t>flow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tf</w:t>
      </w:r>
    </w:p>
    <w:p w14:paraId="5C2710F2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layers,models</w:t>
      </w:r>
    </w:p>
    <w:p w14:paraId="2C7E3D2B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tensorflow.keras.datasets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imdb</w:t>
      </w:r>
    </w:p>
    <w:p w14:paraId="779A4B37">
      <w:pPr>
        <w:spacing w:after="0"/>
      </w:pPr>
      <w:r>
        <w:t>From</w:t>
      </w:r>
      <w:r>
        <w:rPr>
          <w:rFonts w:hint="default"/>
          <w:lang w:val="en-US"/>
        </w:rPr>
        <w:t xml:space="preserve"> </w:t>
      </w:r>
      <w:r>
        <w:t>tensorflow.keras.preprocessing</w:t>
      </w:r>
      <w:r>
        <w:rPr>
          <w:rFonts w:hint="default"/>
          <w:lang w:val="en-US"/>
        </w:rPr>
        <w:t xml:space="preserve"> </w:t>
      </w:r>
      <w:r>
        <w:t>import</w:t>
      </w:r>
      <w:r>
        <w:rPr>
          <w:rFonts w:hint="default"/>
          <w:lang w:val="en-US"/>
        </w:rPr>
        <w:t xml:space="preserve"> </w:t>
      </w:r>
      <w:r>
        <w:t>sequence</w:t>
      </w:r>
    </w:p>
    <w:p w14:paraId="04962C99">
      <w:pPr>
        <w:spacing w:after="0"/>
      </w:pPr>
      <w:r>
        <w:t>Import</w:t>
      </w:r>
      <w:r>
        <w:rPr>
          <w:rFonts w:hint="default"/>
          <w:lang w:val="en-US"/>
        </w:rPr>
        <w:t xml:space="preserve"> </w:t>
      </w:r>
      <w:r>
        <w:t>matplotlib.pyplot</w:t>
      </w:r>
      <w:r>
        <w:rPr>
          <w:rFonts w:hint="default"/>
          <w:lang w:val="en-US"/>
        </w:rPr>
        <w:t xml:space="preserve"> </w:t>
      </w:r>
      <w:r>
        <w:t>as</w:t>
      </w:r>
      <w:r>
        <w:rPr>
          <w:rFonts w:hint="default"/>
          <w:lang w:val="en-US"/>
        </w:rPr>
        <w:t xml:space="preserve"> </w:t>
      </w:r>
      <w:r>
        <w:t>plt</w:t>
      </w:r>
    </w:p>
    <w:p w14:paraId="5A926A61">
      <w:pPr>
        <w:spacing w:after="0"/>
      </w:pPr>
      <w:r>
        <w:t>max_features=10000</w:t>
      </w:r>
    </w:p>
    <w:p w14:paraId="3F2040F1">
      <w:pPr>
        <w:spacing w:after="0"/>
      </w:pPr>
      <w:r>
        <w:t>maxlen=100</w:t>
      </w:r>
    </w:p>
    <w:p w14:paraId="562FCA16">
      <w:pPr>
        <w:spacing w:after="0"/>
      </w:pPr>
      <w:r>
        <w:t>(x_train,y_train),(x_test,y_test)=</w:t>
      </w:r>
    </w:p>
    <w:p w14:paraId="60045E9B">
      <w:pPr>
        <w:spacing w:after="0"/>
      </w:pPr>
      <w:r>
        <w:t>imdb.load_data(num_words=max_features)</w:t>
      </w:r>
    </w:p>
    <w:p w14:paraId="1CDF6D30">
      <w:pPr>
        <w:spacing w:after="0"/>
      </w:pPr>
      <w:r>
        <w:t>x_train=sequence.pad_sequences(x_train,maxlen=maxlen)</w:t>
      </w:r>
    </w:p>
    <w:p w14:paraId="44C4D41E">
      <w:pPr>
        <w:spacing w:after="0"/>
      </w:pPr>
      <w:r>
        <w:t>x_test=sequence.pad_sequences(x_test,maxlen=maxlen)</w:t>
      </w:r>
    </w:p>
    <w:p w14:paraId="17C5711C">
      <w:pPr>
        <w:spacing w:after="0"/>
      </w:pPr>
      <w:r>
        <w:t>model=models.Sequential([</w:t>
      </w:r>
    </w:p>
    <w:p w14:paraId="044E6EC6">
      <w:pPr>
        <w:spacing w:after="0"/>
      </w:pPr>
      <w:r>
        <w:t>layers.Embedding(max_features,128,input_length=maxlen),</w:t>
      </w:r>
    </w:p>
    <w:p w14:paraId="77A7A6EE">
      <w:pPr>
        <w:spacing w:after="0"/>
      </w:pPr>
      <w:r>
        <w:t>layers.LSTM(128),</w:t>
      </w:r>
    </w:p>
    <w:p w14:paraId="0F0E21AD">
      <w:pPr>
        <w:spacing w:after="0"/>
      </w:pPr>
      <w:r>
        <w:t>layers.Dense(1,activation='sigmoid')])l</w:t>
      </w:r>
    </w:p>
    <w:p w14:paraId="2E5AF3D8">
      <w:pPr>
        <w:spacing w:after="0"/>
      </w:pPr>
      <w:r>
        <w:t>model.compile(optimizer='adam',</w:t>
      </w:r>
    </w:p>
    <w:p w14:paraId="40127B49">
      <w:pPr>
        <w:spacing w:after="0"/>
      </w:pPr>
      <w:r>
        <w:t>loss='binary_crossentropy',</w:t>
      </w:r>
    </w:p>
    <w:p w14:paraId="6BC1A779">
      <w:pPr>
        <w:spacing w:after="0"/>
      </w:pPr>
      <w:r>
        <w:t>metrics=['accuracy'])</w:t>
      </w:r>
    </w:p>
    <w:p w14:paraId="0F1BC5D2">
      <w:pPr>
        <w:spacing w:after="0"/>
      </w:pPr>
      <w:r>
        <w:t>history=model.fit(x_train,y_train,epochs=5,batch_size=32,validation_split=0.1)</w:t>
      </w:r>
    </w:p>
    <w:p w14:paraId="213FFAAA">
      <w:pPr>
        <w:spacing w:after="0"/>
      </w:pPr>
      <w:r>
        <w:t>test_loss,test_acc=model.evaluate(x_test,y_test)</w:t>
      </w:r>
    </w:p>
    <w:p w14:paraId="61728F6B">
      <w:pPr>
        <w:spacing w:after="0"/>
      </w:pPr>
      <w:r>
        <w:t>print("Test</w:t>
      </w:r>
      <w:r>
        <w:rPr>
          <w:rFonts w:hint="default"/>
          <w:lang w:val="en-US"/>
        </w:rPr>
        <w:t xml:space="preserve"> </w:t>
      </w:r>
      <w:r>
        <w:t>accuracy:",test_acc)</w:t>
      </w:r>
    </w:p>
    <w:p w14:paraId="72B6ACF1">
      <w:pPr>
        <w:spacing w:after="0"/>
      </w:pPr>
      <w:r>
        <w:t>#PlotLoss</w:t>
      </w:r>
    </w:p>
    <w:p w14:paraId="65C25629">
      <w:pPr>
        <w:spacing w:after="0"/>
      </w:pPr>
      <w:r>
        <w:t>plt.figure(figsize=(8,6))</w:t>
      </w:r>
    </w:p>
    <w:p w14:paraId="52A02023">
      <w:pPr>
        <w:spacing w:after="0"/>
      </w:pPr>
      <w:r>
        <w:t>plt.plot(history.history['loss'],label='Training</w:t>
      </w:r>
      <w:r>
        <w:rPr>
          <w:rFonts w:hint="default"/>
          <w:lang w:val="en-US"/>
        </w:rPr>
        <w:t xml:space="preserve"> </w:t>
      </w:r>
      <w:r>
        <w:t>Loss')</w:t>
      </w:r>
    </w:p>
    <w:p w14:paraId="7628BD2F">
      <w:pPr>
        <w:spacing w:after="0"/>
      </w:pPr>
      <w:r>
        <w:t>plt.plot(history.history['val_loss'],label='Validation</w:t>
      </w:r>
      <w:r>
        <w:rPr>
          <w:rFonts w:hint="default"/>
          <w:lang w:val="en-US"/>
        </w:rPr>
        <w:t xml:space="preserve"> </w:t>
      </w:r>
      <w:r>
        <w:t>Loss')</w:t>
      </w:r>
    </w:p>
    <w:p w14:paraId="2F612D4A">
      <w:pPr>
        <w:spacing w:after="0"/>
      </w:pPr>
      <w:r>
        <w:t>plt.xlabel('Epoch')</w:t>
      </w:r>
    </w:p>
    <w:p w14:paraId="1C81653A">
      <w:pPr>
        <w:spacing w:after="0"/>
      </w:pPr>
      <w:r>
        <w:t>plt.ylabel('Loss')</w:t>
      </w:r>
    </w:p>
    <w:p w14:paraId="7FD0E532">
      <w:pPr>
        <w:spacing w:after="0"/>
      </w:pPr>
      <w:r>
        <w:t>plt.legend()</w:t>
      </w:r>
    </w:p>
    <w:p w14:paraId="084539AB">
      <w:pPr>
        <w:spacing w:after="0"/>
      </w:pPr>
      <w:r>
        <w:t>plt.show()</w:t>
      </w:r>
    </w:p>
    <w:p w14:paraId="2639C2E8">
      <w:pPr>
        <w:spacing w:after="0"/>
      </w:pPr>
      <w:r>
        <w:t>#PlotAccuracy</w:t>
      </w:r>
    </w:p>
    <w:p w14:paraId="29778AA0">
      <w:pPr>
        <w:spacing w:after="0"/>
      </w:pPr>
      <w:r>
        <w:t>plt.figure(figsize=(8,6))</w:t>
      </w:r>
    </w:p>
    <w:p w14:paraId="39763AF9">
      <w:pPr>
        <w:spacing w:after="0"/>
      </w:pPr>
      <w:r>
        <w:t>plt.plot(history.history['accuracy'],label='Training</w:t>
      </w:r>
      <w:r>
        <w:rPr>
          <w:rFonts w:hint="default"/>
          <w:lang w:val="en-US"/>
        </w:rPr>
        <w:t xml:space="preserve"> </w:t>
      </w:r>
      <w:r>
        <w:t>Accuracy')</w:t>
      </w:r>
    </w:p>
    <w:p w14:paraId="11884233">
      <w:pPr>
        <w:spacing w:after="0"/>
      </w:pPr>
      <w:r>
        <w:t>plt.plot(history.history['val_accuracy'],label='Validation</w:t>
      </w:r>
      <w:r>
        <w:rPr>
          <w:rFonts w:hint="default"/>
          <w:lang w:val="en-US"/>
        </w:rPr>
        <w:t xml:space="preserve">  </w:t>
      </w:r>
      <w:r>
        <w:t>Accuracy')</w:t>
      </w:r>
    </w:p>
    <w:p w14:paraId="79CFB9BF">
      <w:pPr>
        <w:spacing w:after="0"/>
      </w:pPr>
      <w:r>
        <w:t>plt.xlabel('Epoch')</w:t>
      </w:r>
    </w:p>
    <w:p w14:paraId="2F05D347">
      <w:pPr>
        <w:spacing w:after="0"/>
      </w:pPr>
      <w:r>
        <w:t>plt.ylabel('Accuracy')</w:t>
      </w:r>
    </w:p>
    <w:p w14:paraId="03691C5F">
      <w:pPr>
        <w:spacing w:after="0"/>
      </w:pPr>
      <w:r>
        <w:t>plt.legend()</w:t>
      </w:r>
    </w:p>
    <w:p w14:paraId="3289563F">
      <w:pPr>
        <w:spacing w:after="0"/>
      </w:pPr>
      <w:r>
        <w:t>plt.show()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973AB"/>
    <w:rsid w:val="2F1D27DA"/>
    <w:rsid w:val="35C4717E"/>
    <w:rsid w:val="629E5BFD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366</Words>
  <Characters>10012</Characters>
  <Lines>0</Lines>
  <Paragraphs>0</Paragraphs>
  <TotalTime>6</TotalTime>
  <ScaleCrop>false</ScaleCrop>
  <LinksUpToDate>false</LinksUpToDate>
  <CharactersWithSpaces>10078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Harini shanmugam</cp:lastModifiedBy>
  <dcterms:modified xsi:type="dcterms:W3CDTF">2026-10-13T14:28:46Z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eyJoZGlkIjoiZDRiNzI5ZDg5MjY4NzA0MzdjMGEyZTRkYTFmOGMyM2IiLCJ1c2VySWQiOiI1Njc0MTU5ODU5MzAifQ==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8F9059243ED7449ABF2AF51E16D6B874_12</vt:lpwstr>
  </property>
</Properties>
</file>